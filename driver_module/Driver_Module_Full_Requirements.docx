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115F" w14:textId="77777777" w:rsidR="0024725B" w:rsidRDefault="00000000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Driver Module – Full Requirements Document</w:t>
      </w:r>
    </w:p>
    <w:p w14:paraId="72DC4DD7" w14:textId="77777777" w:rsidR="0024725B" w:rsidRDefault="0000000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1. Functional Requirements</w:t>
      </w:r>
    </w:p>
    <w:p w14:paraId="08A31344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Allow drivers to register with valid personal and vehicle information.</w:t>
      </w:r>
    </w:p>
    <w:p w14:paraId="7326C961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Validate driver credentials (license number, vehicle details) before activation.</w:t>
      </w:r>
    </w:p>
    <w:p w14:paraId="3208787D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Allow drivers to accept or reject ride requests.</w:t>
      </w:r>
    </w:p>
    <w:p w14:paraId="0A031CC5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Assign accepted rides to drivers and update driver status to “On Ride”.</w:t>
      </w:r>
    </w:p>
    <w:p w14:paraId="34735E60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Prevent drivers from accepting multiple rides at the same time.</w:t>
      </w:r>
    </w:p>
    <w:p w14:paraId="48F8542D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Allow drivers to update their real-time location.</w:t>
      </w:r>
    </w:p>
    <w:p w14:paraId="79C2313D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Update driver status to “Available” after ride completion.</w:t>
      </w:r>
    </w:p>
    <w:p w14:paraId="29E7EAC5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Allow drivers to view assigned ride details (pickup, destination, ETA).</w:t>
      </w:r>
    </w:p>
    <w:p w14:paraId="412659EA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Notify drivers of new ride requests in real time.</w:t>
      </w:r>
    </w:p>
    <w:p w14:paraId="77543162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Ensure ride assignment response within acceptable time (≤5 seconds).</w:t>
      </w:r>
    </w:p>
    <w:p w14:paraId="73F77276" w14:textId="77777777" w:rsidR="0024725B" w:rsidRDefault="0000000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2. Non-Functional Requirements</w:t>
      </w:r>
    </w:p>
    <w:p w14:paraId="76EF0E6D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Secure communication using HTTPS.</w:t>
      </w:r>
    </w:p>
    <w:p w14:paraId="4C096BA6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Ensure real-time updates for driver location and status.</w:t>
      </w:r>
    </w:p>
    <w:p w14:paraId="2073A97B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Handle multiple drivers and ride requests concurrently.</w:t>
      </w:r>
    </w:p>
    <w:p w14:paraId="103995EC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Reliable error handling for network or service failures.</w:t>
      </w:r>
    </w:p>
    <w:p w14:paraId="0C394818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Maintain system availability during peak usage.</w:t>
      </w:r>
    </w:p>
    <w:p w14:paraId="0C8F6D88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Provide clear system messages for accept/reject actions.</w:t>
      </w:r>
    </w:p>
    <w:p w14:paraId="75699F58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Modular and maintainable code for future enhancements.</w:t>
      </w:r>
    </w:p>
    <w:p w14:paraId="7012E1DC" w14:textId="77777777" w:rsidR="0024725B" w:rsidRDefault="00000000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>3. Business Rules</w:t>
      </w:r>
    </w:p>
    <w:p w14:paraId="1F6FAE88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Only registered and verified drivers can receive ride requests.</w:t>
      </w:r>
    </w:p>
    <w:p w14:paraId="1A8769C1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can have only one active ride at a time.</w:t>
      </w:r>
    </w:p>
    <w:p w14:paraId="57F0DC7D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status must follow valid transitions: Available → On Ride → Available.</w:t>
      </w:r>
    </w:p>
    <w:p w14:paraId="4E479D46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Ride request expires if not accepted within a defined timeout.</w:t>
      </w:r>
    </w:p>
    <w:p w14:paraId="2C69558E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Assigned ride cannot be accepted by another driver.</w:t>
      </w:r>
    </w:p>
    <w:p w14:paraId="6003FB3B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location must be updated at regular intervals.</w:t>
      </w:r>
    </w:p>
    <w:p w14:paraId="13C9EDB0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must accept or reject a ride before receiving new requests.</w:t>
      </w:r>
    </w:p>
    <w:p w14:paraId="44B037F4" w14:textId="77777777" w:rsidR="0024725B" w:rsidRDefault="00000000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 Edge Cases / Special Conditions</w:t>
      </w:r>
    </w:p>
    <w:p w14:paraId="375F5C44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attempts to accept a ride while already on another ride.</w:t>
      </w:r>
    </w:p>
    <w:p w14:paraId="60636143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Network failure during accept/reject ride action.</w:t>
      </w:r>
    </w:p>
    <w:p w14:paraId="5F9728E5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goes offline while on an active ride.</w:t>
      </w:r>
    </w:p>
    <w:p w14:paraId="4508C610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Invalid or missing driver location update.</w:t>
      </w:r>
    </w:p>
    <w:p w14:paraId="7CA32ABA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Multiple drivers attempt to accept the same ride simultaneously.</w:t>
      </w:r>
    </w:p>
    <w:p w14:paraId="1AAB1663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Ride request timeout before driver response.</w:t>
      </w:r>
    </w:p>
    <w:p w14:paraId="30868E56" w14:textId="77777777" w:rsidR="0024725B" w:rsidRDefault="0000000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Driver app crashes during ride assignment process.</w:t>
      </w:r>
    </w:p>
    <w:p w14:paraId="350F3FD3" w14:textId="77777777" w:rsidR="0024725B" w:rsidRDefault="0024725B">
      <w:pPr>
        <w:pStyle w:val="ListNumber"/>
        <w:numPr>
          <w:ilvl w:val="0"/>
          <w:numId w:val="0"/>
        </w:numPr>
        <w:rPr>
          <w:sz w:val="32"/>
          <w:szCs w:val="32"/>
        </w:rPr>
      </w:pPr>
    </w:p>
    <w:p w14:paraId="25105F8A" w14:textId="77777777" w:rsidR="0024725B" w:rsidRDefault="0024725B">
      <w:pPr>
        <w:pStyle w:val="ListNumber"/>
        <w:numPr>
          <w:ilvl w:val="0"/>
          <w:numId w:val="0"/>
        </w:numPr>
        <w:rPr>
          <w:sz w:val="32"/>
          <w:szCs w:val="32"/>
        </w:rPr>
      </w:pPr>
    </w:p>
    <w:p w14:paraId="002DFB77" w14:textId="77777777" w:rsidR="0024725B" w:rsidRDefault="00000000">
      <w:pPr>
        <w:pStyle w:val="ListNumber"/>
        <w:numPr>
          <w:ilvl w:val="0"/>
          <w:numId w:val="0"/>
        </w:numPr>
        <w:rPr>
          <w:color w:val="4F81BD" w:themeColor="accent1"/>
          <w:sz w:val="32"/>
          <w:szCs w:val="32"/>
        </w:rPr>
      </w:pPr>
      <w:r>
        <w:rPr>
          <w:color w:val="4F81BD" w:themeColor="accent1"/>
          <w:sz w:val="32"/>
          <w:szCs w:val="32"/>
        </w:rPr>
        <w:t>4. Notes / Summary</w:t>
      </w:r>
    </w:p>
    <w:p w14:paraId="7F14BEE5" w14:textId="6C893571" w:rsidR="0024725B" w:rsidRDefault="00000000">
      <w:pPr>
        <w:pStyle w:val="ListNumber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Driver Module functions tested:</w:t>
      </w:r>
      <w:r>
        <w:rPr>
          <w:sz w:val="32"/>
          <w:szCs w:val="32"/>
        </w:rPr>
        <w:br/>
        <w:t>register_driver(), accept_ride(), reject_ride(), update_location(), complete_ride().</w:t>
      </w:r>
    </w:p>
    <w:sectPr w:rsidR="002472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6C05" w14:textId="77777777" w:rsidR="002565ED" w:rsidRDefault="002565ED">
      <w:pPr>
        <w:spacing w:line="240" w:lineRule="auto"/>
      </w:pPr>
      <w:r>
        <w:separator/>
      </w:r>
    </w:p>
  </w:endnote>
  <w:endnote w:type="continuationSeparator" w:id="0">
    <w:p w14:paraId="1FFC9BE2" w14:textId="77777777" w:rsidR="002565ED" w:rsidRDefault="0025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8CF4" w14:textId="77777777" w:rsidR="002565ED" w:rsidRDefault="002565ED">
      <w:pPr>
        <w:spacing w:after="0"/>
      </w:pPr>
      <w:r>
        <w:separator/>
      </w:r>
    </w:p>
  </w:footnote>
  <w:footnote w:type="continuationSeparator" w:id="0">
    <w:p w14:paraId="1DC64C04" w14:textId="77777777" w:rsidR="002565ED" w:rsidRDefault="002565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33684322">
    <w:abstractNumId w:val="5"/>
  </w:num>
  <w:num w:numId="2" w16cid:durableId="393771602">
    <w:abstractNumId w:val="3"/>
  </w:num>
  <w:num w:numId="3" w16cid:durableId="1180195337">
    <w:abstractNumId w:val="2"/>
  </w:num>
  <w:num w:numId="4" w16cid:durableId="488911467">
    <w:abstractNumId w:val="4"/>
  </w:num>
  <w:num w:numId="5" w16cid:durableId="561479273">
    <w:abstractNumId w:val="1"/>
  </w:num>
  <w:num w:numId="6" w16cid:durableId="54082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25B"/>
    <w:rsid w:val="002565ED"/>
    <w:rsid w:val="0029639D"/>
    <w:rsid w:val="00326F90"/>
    <w:rsid w:val="006E7201"/>
    <w:rsid w:val="00791028"/>
    <w:rsid w:val="00AA1D8D"/>
    <w:rsid w:val="00B47730"/>
    <w:rsid w:val="00CB0664"/>
    <w:rsid w:val="00FC693F"/>
    <w:rsid w:val="260B45F0"/>
    <w:rsid w:val="510C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AFCD0"/>
  <w14:defaultImageDpi w14:val="300"/>
  <w15:docId w15:val="{77D9F0F2-D7C5-433E-839E-1D6D41C6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Eman Ebrahim Shamkh</cp:lastModifiedBy>
  <cp:revision>3</cp:revision>
  <dcterms:created xsi:type="dcterms:W3CDTF">2013-12-23T23:15:00Z</dcterms:created>
  <dcterms:modified xsi:type="dcterms:W3CDTF">2025-12-14T15:20:00Z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AE4E5E874B784683860D27126CADFC1B_12</vt:lpwstr>
  </property>
</Properties>
</file>